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24AE1" w:rsidRDefault="00ED4E67">
      <w:pPr>
        <w:pStyle w:val="divname"/>
        <w:rPr>
          <w:rFonts w:ascii="Trebuchet MS" w:eastAsia="Trebuchet MS" w:hAnsi="Trebuchet MS" w:cs="Trebuchet MS"/>
        </w:rPr>
      </w:pPr>
      <w:r>
        <w:rPr>
          <w:rStyle w:val="span"/>
          <w:rFonts w:eastAsia="Trebuchet MS"/>
          <w:sz w:val="48"/>
          <w:szCs w:val="48"/>
        </w:rPr>
        <w:t>Chaowen wang</w:t>
      </w:r>
    </w:p>
    <w:p w:rsidR="00A24AE1" w:rsidRDefault="00026548">
      <w:pPr>
        <w:pStyle w:val="div"/>
        <w:spacing w:line="0" w:lineRule="atLeast"/>
        <w:rPr>
          <w:rFonts w:ascii="Trebuchet MS" w:eastAsia="Trebuchet MS" w:hAnsi="Trebuchet MS" w:cs="Trebuchet MS"/>
          <w:sz w:val="0"/>
          <w:szCs w:val="0"/>
        </w:rPr>
      </w:pPr>
      <w:r>
        <w:rPr>
          <w:rFonts w:ascii="Trebuchet MS" w:eastAsia="Trebuchet MS" w:hAnsi="Trebuchet MS" w:cs="Trebuchet MS"/>
          <w:sz w:val="0"/>
          <w:szCs w:val="0"/>
        </w:rPr>
        <w:t> </w:t>
      </w:r>
    </w:p>
    <w:p w:rsidR="00A24AE1" w:rsidRDefault="00026548">
      <w:pPr>
        <w:pStyle w:val="divaddress"/>
        <w:rPr>
          <w:rFonts w:ascii="Trebuchet MS" w:eastAsia="Trebuchet MS" w:hAnsi="Trebuchet MS" w:cs="Trebuchet MS"/>
        </w:rPr>
      </w:pPr>
      <w:r>
        <w:rPr>
          <w:rStyle w:val="span"/>
          <w:rFonts w:ascii="Trebuchet MS" w:eastAsia="Trebuchet MS" w:hAnsi="Trebuchet MS" w:cs="Trebuchet MS"/>
          <w:sz w:val="18"/>
          <w:szCs w:val="18"/>
        </w:rPr>
        <w:t xml:space="preserve">C: </w:t>
      </w:r>
      <w:r w:rsidR="00ED4E67">
        <w:rPr>
          <w:rStyle w:val="span"/>
          <w:rFonts w:ascii="Trebuchet MS" w:eastAsia="Trebuchet MS" w:hAnsi="Trebuchet MS" w:cs="Trebuchet MS"/>
          <w:sz w:val="18"/>
          <w:szCs w:val="18"/>
        </w:rPr>
        <w:t>415.218.4267</w:t>
      </w:r>
      <w:r>
        <w:rPr>
          <w:rStyle w:val="span"/>
          <w:rFonts w:ascii="Trebuchet MS" w:eastAsia="Trebuchet MS" w:hAnsi="Trebuchet MS" w:cs="Trebuchet MS"/>
          <w:sz w:val="18"/>
          <w:szCs w:val="18"/>
        </w:rPr>
        <w:t xml:space="preserve"> | </w:t>
      </w:r>
      <w:r w:rsidR="00ED4E67">
        <w:rPr>
          <w:rStyle w:val="span"/>
          <w:rFonts w:ascii="Trebuchet MS" w:eastAsia="Trebuchet MS" w:hAnsi="Trebuchet MS" w:cs="Trebuchet MS"/>
          <w:sz w:val="18"/>
          <w:szCs w:val="18"/>
        </w:rPr>
        <w:t>chao8695@yahoo.com</w:t>
      </w:r>
    </w:p>
    <w:p w:rsidR="00A24AE1" w:rsidRDefault="00026548">
      <w:pPr>
        <w:pStyle w:val="divdocumentdivsectiontitle"/>
        <w:pBdr>
          <w:bottom w:val="single" w:sz="8" w:space="1" w:color="CC33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Summary</w:t>
      </w:r>
    </w:p>
    <w:p w:rsidR="00A24AE1" w:rsidRDefault="00ED4E67">
      <w:pPr>
        <w:pStyle w:val="p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Attentive h</w:t>
      </w:r>
      <w:r w:rsidR="00026548">
        <w:rPr>
          <w:rFonts w:ascii="Trebuchet MS" w:eastAsia="Trebuchet MS" w:hAnsi="Trebuchet MS" w:cs="Trebuchet MS"/>
          <w:sz w:val="20"/>
          <w:szCs w:val="20"/>
        </w:rPr>
        <w:t xml:space="preserve">ealthcare </w:t>
      </w:r>
      <w:r>
        <w:rPr>
          <w:rFonts w:ascii="Trebuchet MS" w:eastAsia="Trebuchet MS" w:hAnsi="Trebuchet MS" w:cs="Trebuchet MS"/>
          <w:sz w:val="20"/>
          <w:szCs w:val="20"/>
        </w:rPr>
        <w:t>a</w:t>
      </w:r>
      <w:r w:rsidR="00026548">
        <w:rPr>
          <w:rFonts w:ascii="Trebuchet MS" w:eastAsia="Trebuchet MS" w:hAnsi="Trebuchet MS" w:cs="Trebuchet MS"/>
          <w:sz w:val="20"/>
          <w:szCs w:val="20"/>
        </w:rPr>
        <w:t xml:space="preserve">dministrator excited to bring expertise in patient care to growing hospital. </w:t>
      </w:r>
      <w:r>
        <w:rPr>
          <w:rFonts w:ascii="Trebuchet MS" w:eastAsia="Trebuchet MS" w:hAnsi="Trebuchet MS" w:cs="Trebuchet MS"/>
          <w:sz w:val="20"/>
          <w:szCs w:val="20"/>
        </w:rPr>
        <w:t xml:space="preserve">Highly skilled in engaging, communicating, and building rapport </w:t>
      </w:r>
      <w:r w:rsidRPr="00ED4E67">
        <w:rPr>
          <w:rFonts w:ascii="Trebuchet MS" w:eastAsia="Trebuchet MS" w:hAnsi="Trebuchet MS" w:cs="Trebuchet MS"/>
          <w:sz w:val="20"/>
          <w:szCs w:val="20"/>
        </w:rPr>
        <w:t xml:space="preserve">with </w:t>
      </w:r>
      <w:r>
        <w:rPr>
          <w:rFonts w:ascii="Trebuchet MS" w:eastAsia="Trebuchet MS" w:hAnsi="Trebuchet MS" w:cs="Trebuchet MS"/>
          <w:sz w:val="20"/>
          <w:szCs w:val="20"/>
        </w:rPr>
        <w:t xml:space="preserve">customers </w:t>
      </w:r>
      <w:r w:rsidRPr="00ED4E67">
        <w:rPr>
          <w:rFonts w:ascii="Trebuchet MS" w:eastAsia="Trebuchet MS" w:hAnsi="Trebuchet MS" w:cs="Trebuchet MS"/>
          <w:sz w:val="20"/>
          <w:szCs w:val="20"/>
        </w:rPr>
        <w:t>in a professional manner</w:t>
      </w:r>
      <w:r>
        <w:rPr>
          <w:rFonts w:ascii="Trebuchet MS" w:eastAsia="Trebuchet MS" w:hAnsi="Trebuchet MS" w:cs="Trebuchet MS"/>
          <w:sz w:val="20"/>
          <w:szCs w:val="20"/>
        </w:rPr>
        <w:t xml:space="preserve">. </w:t>
      </w:r>
      <w:r w:rsidR="00026548">
        <w:rPr>
          <w:rFonts w:ascii="Trebuchet MS" w:eastAsia="Trebuchet MS" w:hAnsi="Trebuchet MS" w:cs="Trebuchet MS"/>
          <w:sz w:val="20"/>
          <w:szCs w:val="20"/>
        </w:rPr>
        <w:t>Committed to working as part of a larger team to deliver high-quality care to diverse patient populations.</w:t>
      </w:r>
    </w:p>
    <w:p w:rsidR="00A24AE1" w:rsidRDefault="00026548">
      <w:pPr>
        <w:pStyle w:val="divdocumentdivsectiontitle"/>
        <w:pBdr>
          <w:bottom w:val="single" w:sz="8" w:space="1" w:color="CC33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Skills</w:t>
      </w:r>
    </w:p>
    <w:tbl>
      <w:tblPr>
        <w:tblStyle w:val="divdocumenttable"/>
        <w:tblW w:w="0" w:type="auto"/>
        <w:tblInd w:w="220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218"/>
        <w:gridCol w:w="4218"/>
      </w:tblGrid>
      <w:tr w:rsidR="00A24AE1">
        <w:tc>
          <w:tcPr>
            <w:tcW w:w="421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A24AE1" w:rsidRDefault="00026548">
            <w:pPr>
              <w:pStyle w:val="li"/>
              <w:spacing w:line="260" w:lineRule="atLeast"/>
              <w:ind w:left="2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Excellent communication skills</w:t>
            </w:r>
          </w:p>
          <w:p w:rsidR="00A24AE1" w:rsidRDefault="00ED4E67" w:rsidP="00ED4E67">
            <w:pPr>
              <w:pStyle w:val="li"/>
              <w:spacing w:line="260" w:lineRule="atLeast"/>
              <w:ind w:left="2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Fluent in Cantonese, Mandarin, and English</w:t>
            </w:r>
          </w:p>
          <w:p w:rsidR="00ED4E67" w:rsidRDefault="00ED4E67" w:rsidP="00295ED7">
            <w:pPr>
              <w:pStyle w:val="li"/>
              <w:spacing w:line="260" w:lineRule="atLeast"/>
              <w:ind w:left="2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Patient/family focused</w:t>
            </w:r>
            <w:r w:rsidR="00295ED7">
              <w:rPr>
                <w:rFonts w:ascii="Trebuchet MS" w:eastAsia="Trebuchet MS" w:hAnsi="Trebuchet MS" w:cs="Trebuchet MS"/>
                <w:sz w:val="20"/>
                <w:szCs w:val="20"/>
              </w:rPr>
              <w:t xml:space="preserve"> </w:t>
            </w:r>
          </w:p>
        </w:tc>
        <w:tc>
          <w:tcPr>
            <w:tcW w:w="421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:rsidR="00ED4E67" w:rsidRDefault="00ED4E67" w:rsidP="00ED4E67">
            <w:pPr>
              <w:pStyle w:val="li"/>
              <w:spacing w:line="260" w:lineRule="atLeast"/>
              <w:ind w:left="2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Patient/family focused </w:t>
            </w:r>
          </w:p>
          <w:p w:rsidR="00A24AE1" w:rsidRDefault="00ED4E67">
            <w:pPr>
              <w:pStyle w:val="li"/>
              <w:spacing w:line="260" w:lineRule="atLeast"/>
              <w:ind w:left="260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Proficient in Microsoft Word, Excel, and Outlook, EPIC, and Titus</w:t>
            </w:r>
          </w:p>
        </w:tc>
      </w:tr>
    </w:tbl>
    <w:p w:rsidR="00A24AE1" w:rsidRDefault="00026548">
      <w:pPr>
        <w:pStyle w:val="divdocumentdivsectiontitle"/>
        <w:pBdr>
          <w:bottom w:val="single" w:sz="8" w:space="1" w:color="CC33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Experience</w:t>
      </w:r>
    </w:p>
    <w:p w:rsidR="00A24AE1" w:rsidRDefault="00ED4E67">
      <w:pPr>
        <w:pStyle w:val="divdocumentsinglecolumn"/>
        <w:tabs>
          <w:tab w:val="right" w:pos="10620"/>
        </w:tabs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 xml:space="preserve">Practice Coordinator </w:t>
      </w:r>
      <w:r w:rsidR="00026548">
        <w:rPr>
          <w:rStyle w:val="spanjobtitle"/>
          <w:rFonts w:ascii="Trebuchet MS" w:eastAsia="Trebuchet MS" w:hAnsi="Trebuchet MS" w:cs="Trebuchet MS"/>
          <w:sz w:val="20"/>
          <w:szCs w:val="20"/>
        </w:rPr>
        <w:t>-</w:t>
      </w:r>
      <w:r>
        <w:rPr>
          <w:rStyle w:val="spanjobtitle"/>
          <w:rFonts w:ascii="Trebuchet MS" w:eastAsia="Trebuchet MS" w:hAnsi="Trebuchet MS" w:cs="Trebuchet MS"/>
          <w:sz w:val="20"/>
          <w:szCs w:val="20"/>
        </w:rPr>
        <w:t xml:space="preserve"> Pediatric Heart Center</w:t>
      </w:r>
      <w:r w:rsidR="00026548"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2018</w:t>
      </w:r>
      <w:r w:rsidR="00026548">
        <w:rPr>
          <w:rStyle w:val="span"/>
          <w:rFonts w:ascii="Trebuchet MS" w:eastAsia="Trebuchet MS" w:hAnsi="Trebuchet MS" w:cs="Trebuchet MS"/>
          <w:sz w:val="20"/>
          <w:szCs w:val="20"/>
        </w:rPr>
        <w:t xml:space="preserve"> to Current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A24AE1" w:rsidRDefault="00026548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>UCSF Health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hypenfont"/>
          <w:rFonts w:ascii="MS Mincho" w:eastAsia="MS Mincho" w:hAnsi="MS Mincho" w:cs="MS Mincho"/>
        </w:rPr>
        <w:t>－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San Francisco, CA</w:t>
      </w:r>
    </w:p>
    <w:p w:rsidR="00A24AE1" w:rsidRDefault="00026548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Providing </w:t>
      </w:r>
      <w:r w:rsidR="00ED4E67">
        <w:rPr>
          <w:rFonts w:ascii="Trebuchet MS" w:eastAsia="Trebuchet MS" w:hAnsi="Trebuchet MS" w:cs="Trebuchet MS"/>
          <w:sz w:val="20"/>
          <w:szCs w:val="20"/>
        </w:rPr>
        <w:t xml:space="preserve">administrative </w:t>
      </w:r>
      <w:r>
        <w:rPr>
          <w:rFonts w:ascii="Trebuchet MS" w:eastAsia="Trebuchet MS" w:hAnsi="Trebuchet MS" w:cs="Trebuchet MS"/>
          <w:sz w:val="20"/>
          <w:szCs w:val="20"/>
        </w:rPr>
        <w:t xml:space="preserve">support to </w:t>
      </w:r>
      <w:r w:rsidR="00ED4E67">
        <w:rPr>
          <w:rFonts w:ascii="Trebuchet MS" w:eastAsia="Trebuchet MS" w:hAnsi="Trebuchet MS" w:cs="Trebuchet MS"/>
          <w:sz w:val="20"/>
          <w:szCs w:val="20"/>
        </w:rPr>
        <w:t>Pediatric Cardiology outpatient clinic and Pediatric Heart Failure/Transplant program</w:t>
      </w:r>
    </w:p>
    <w:p w:rsidR="00ED4E67" w:rsidRDefault="00C046F4" w:rsidP="00C046F4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Process referrals and schedule appointments and coordinating with other specialty practices as needed </w:t>
      </w:r>
    </w:p>
    <w:p w:rsidR="00C046F4" w:rsidRDefault="00BF0386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Coordinate program meetings</w:t>
      </w:r>
    </w:p>
    <w:p w:rsidR="00BF0386" w:rsidRDefault="00BF0386" w:rsidP="00BF0386">
      <w:pPr>
        <w:pStyle w:val="spanpaddedline"/>
        <w:spacing w:line="260" w:lineRule="atLeast"/>
        <w:ind w:left="2200"/>
        <w:rPr>
          <w:rStyle w:val="spanjobtitle"/>
          <w:rFonts w:ascii="Trebuchet MS" w:eastAsia="Trebuchet MS" w:hAnsi="Trebuchet MS" w:cs="Trebuchet MS"/>
          <w:sz w:val="20"/>
          <w:szCs w:val="20"/>
        </w:rPr>
      </w:pPr>
    </w:p>
    <w:p w:rsidR="00BF0386" w:rsidRDefault="00BF0386" w:rsidP="00BF0386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>Volunteer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- </w:t>
      </w: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>Boys and Girls Club of San Francisco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hypenfont"/>
          <w:rFonts w:ascii="MS Mincho" w:eastAsia="MS Mincho" w:hAnsi="MS Mincho" w:cs="MS Mincho"/>
        </w:rPr>
        <w:t>－</w:t>
      </w:r>
      <w:r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San Francisco, CA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ab/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  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2018 - 2018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BF0386" w:rsidRDefault="00BF0386" w:rsidP="00BF0386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 xml:space="preserve">Tutoring students ranging from 6-17 years of age </w:t>
      </w:r>
    </w:p>
    <w:p w:rsidR="00A24AE1" w:rsidRDefault="0095342A">
      <w:pPr>
        <w:pStyle w:val="divdocumentsinglecolumn"/>
        <w:tabs>
          <w:tab w:val="right" w:pos="10620"/>
        </w:tabs>
        <w:spacing w:before="160"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>Customer Service Agent/Supervisor</w:t>
      </w:r>
      <w:r w:rsidR="00026548"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2015 - 2017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A24AE1" w:rsidRDefault="0095342A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 xml:space="preserve">Eva Airways </w:t>
      </w:r>
      <w:r w:rsidR="00026548">
        <w:rPr>
          <w:rStyle w:val="spanhypenfont"/>
          <w:rFonts w:ascii="MS Mincho" w:eastAsia="MS Mincho" w:hAnsi="MS Mincho" w:cs="MS Mincho"/>
        </w:rPr>
        <w:t>－</w:t>
      </w:r>
      <w:r w:rsidR="00026548">
        <w:rPr>
          <w:rStyle w:val="spanhypenfont"/>
          <w:rFonts w:ascii="Trebuchet MS" w:eastAsia="Trebuchet MS" w:hAnsi="Trebuchet MS" w:cs="Trebuchet MS"/>
        </w:rPr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San Francisco International Airport</w:t>
      </w:r>
      <w:r w:rsidR="00026548">
        <w:rPr>
          <w:rStyle w:val="span"/>
          <w:rFonts w:ascii="Trebuchet MS" w:eastAsia="Trebuchet MS" w:hAnsi="Trebuchet MS" w:cs="Trebuchet MS"/>
          <w:sz w:val="20"/>
          <w:szCs w:val="20"/>
        </w:rPr>
        <w:t>, CA</w:t>
      </w:r>
    </w:p>
    <w:p w:rsidR="0095342A" w:rsidRDefault="0095342A" w:rsidP="0095342A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Supervised boarding agents ensuring proper boarding process and safety protocols are met</w:t>
      </w:r>
    </w:p>
    <w:p w:rsidR="0095342A" w:rsidRDefault="0095342A" w:rsidP="0095342A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Supervised baggage loading agents, ensuring correct baggage</w:t>
      </w:r>
      <w:r>
        <w:rPr>
          <w:rFonts w:ascii="Trebuchet MS" w:eastAsia="Trebuchet MS" w:hAnsi="Trebuchet MS" w:cs="Trebuchet MS"/>
          <w:sz w:val="20"/>
          <w:szCs w:val="20"/>
        </w:rPr>
        <w:t xml:space="preserve"> destination </w:t>
      </w:r>
    </w:p>
    <w:p w:rsidR="00A24AE1" w:rsidRDefault="0095342A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Verified flight and documentation for all on-boarding passengers</w:t>
      </w:r>
    </w:p>
    <w:p w:rsidR="0095342A" w:rsidRDefault="0095342A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Prepared procedures for flight landing, escorting passengers, and assisting with complaints</w:t>
      </w:r>
    </w:p>
    <w:p w:rsidR="0095342A" w:rsidRDefault="0095342A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Processed and edited baggage reports</w:t>
      </w:r>
    </w:p>
    <w:p w:rsidR="00A24AE1" w:rsidRDefault="00DF6A20">
      <w:pPr>
        <w:pStyle w:val="divdocumentsinglecolumn"/>
        <w:tabs>
          <w:tab w:val="right" w:pos="10620"/>
        </w:tabs>
        <w:spacing w:before="160"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>Shift Lead</w:t>
      </w:r>
      <w:r w:rsidR="00026548"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2013 - 2014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DF6A20" w:rsidRDefault="00DF6A20" w:rsidP="00295ED7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sz w:val="20"/>
          <w:szCs w:val="20"/>
        </w:rPr>
        <w:t>Walgreens</w:t>
      </w:r>
      <w:r w:rsidR="00026548">
        <w:rPr>
          <w:rStyle w:val="spanhypenfont"/>
          <w:rFonts w:ascii="Trebuchet MS" w:eastAsia="Trebuchet MS" w:hAnsi="Trebuchet MS" w:cs="Trebuchet MS"/>
        </w:rPr>
        <w:t xml:space="preserve"> </w:t>
      </w:r>
      <w:r w:rsidR="00026548">
        <w:rPr>
          <w:rStyle w:val="spanhypenfont"/>
          <w:rFonts w:ascii="MS Mincho" w:eastAsia="MS Mincho" w:hAnsi="MS Mincho" w:cs="MS Mincho"/>
        </w:rPr>
        <w:t>－</w:t>
      </w:r>
      <w:r w:rsidR="00026548">
        <w:rPr>
          <w:rStyle w:val="spanhypenfont"/>
          <w:rFonts w:ascii="Trebuchet MS" w:eastAsia="Trebuchet MS" w:hAnsi="Trebuchet MS" w:cs="Trebuchet MS"/>
        </w:rPr>
        <w:t xml:space="preserve"> </w:t>
      </w:r>
      <w:r w:rsidR="00026548">
        <w:rPr>
          <w:rStyle w:val="span"/>
          <w:rFonts w:ascii="Trebuchet MS" w:eastAsia="Trebuchet MS" w:hAnsi="Trebuchet MS" w:cs="Trebuchet MS"/>
          <w:sz w:val="20"/>
          <w:szCs w:val="20"/>
        </w:rPr>
        <w:t>San Francisco, CA</w:t>
      </w:r>
    </w:p>
    <w:p w:rsidR="00A24AE1" w:rsidRDefault="00DF6A20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Handled warehouse and</w:t>
      </w:r>
      <w:r w:rsidRPr="00DF6A20">
        <w:rPr>
          <w:rFonts w:ascii="Trebuchet MS" w:eastAsia="Trebuchet MS" w:hAnsi="Trebuchet MS" w:cs="Trebuchet MS"/>
          <w:sz w:val="20"/>
          <w:szCs w:val="20"/>
        </w:rPr>
        <w:t xml:space="preserve"> vendor ordering process as the orders </w:t>
      </w:r>
      <w:r>
        <w:rPr>
          <w:rFonts w:ascii="Trebuchet MS" w:eastAsia="Trebuchet MS" w:hAnsi="Trebuchet MS" w:cs="Trebuchet MS"/>
          <w:sz w:val="20"/>
          <w:szCs w:val="20"/>
        </w:rPr>
        <w:t>were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Pr="00DF6A20">
        <w:rPr>
          <w:rFonts w:ascii="Trebuchet MS" w:eastAsia="Trebuchet MS" w:hAnsi="Trebuchet MS" w:cs="Trebuchet MS"/>
          <w:sz w:val="20"/>
          <w:szCs w:val="20"/>
        </w:rPr>
        <w:t>c</w:t>
      </w:r>
      <w:r>
        <w:rPr>
          <w:rFonts w:ascii="Trebuchet MS" w:eastAsia="Trebuchet MS" w:hAnsi="Trebuchet MS" w:cs="Trebuchet MS"/>
          <w:sz w:val="20"/>
          <w:szCs w:val="20"/>
        </w:rPr>
        <w:t>reated, reviewed, and received</w:t>
      </w:r>
    </w:p>
    <w:p w:rsidR="00DF6A20" w:rsidRDefault="00DF6A20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Engaged</w:t>
      </w:r>
      <w:r w:rsidRPr="00DF6A20">
        <w:rPr>
          <w:rFonts w:ascii="Trebuchet MS" w:eastAsia="Trebuchet MS" w:hAnsi="Trebuchet MS" w:cs="Trebuchet MS"/>
          <w:sz w:val="20"/>
          <w:szCs w:val="20"/>
        </w:rPr>
        <w:t xml:space="preserve"> customers </w:t>
      </w:r>
      <w:r>
        <w:rPr>
          <w:rFonts w:ascii="Trebuchet MS" w:eastAsia="Trebuchet MS" w:hAnsi="Trebuchet MS" w:cs="Trebuchet MS"/>
          <w:sz w:val="20"/>
          <w:szCs w:val="20"/>
        </w:rPr>
        <w:t>by greeting them and</w:t>
      </w:r>
      <w:r w:rsidRPr="00DF6A20">
        <w:rPr>
          <w:rFonts w:ascii="Trebuchet MS" w:eastAsia="Trebuchet MS" w:hAnsi="Trebuchet MS" w:cs="Trebuchet MS"/>
          <w:sz w:val="20"/>
          <w:szCs w:val="20"/>
        </w:rPr>
        <w:t xml:space="preserve"> off</w:t>
      </w:r>
      <w:r>
        <w:rPr>
          <w:rFonts w:ascii="Trebuchet MS" w:eastAsia="Trebuchet MS" w:hAnsi="Trebuchet MS" w:cs="Trebuchet MS"/>
          <w:sz w:val="20"/>
          <w:szCs w:val="20"/>
        </w:rPr>
        <w:t>ering assistance with products and</w:t>
      </w:r>
      <w:r w:rsidRPr="00DF6A20">
        <w:rPr>
          <w:rFonts w:ascii="Trebuchet MS" w:eastAsia="Trebuchet MS" w:hAnsi="Trebuchet MS" w:cs="Trebuchet MS"/>
          <w:sz w:val="20"/>
          <w:szCs w:val="20"/>
        </w:rPr>
        <w:t xml:space="preserve"> services</w:t>
      </w:r>
    </w:p>
    <w:p w:rsidR="00DF6A20" w:rsidRDefault="00DF6A20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Resolved</w:t>
      </w:r>
      <w:r w:rsidRPr="00DF6A20">
        <w:rPr>
          <w:rFonts w:ascii="Trebuchet MS" w:eastAsia="Trebuchet MS" w:hAnsi="Trebuchet MS" w:cs="Trebuchet MS"/>
          <w:sz w:val="20"/>
          <w:szCs w:val="20"/>
        </w:rPr>
        <w:t xml:space="preserve"> customer</w:t>
      </w:r>
      <w:r>
        <w:rPr>
          <w:rFonts w:ascii="Trebuchet MS" w:eastAsia="Trebuchet MS" w:hAnsi="Trebuchet MS" w:cs="Trebuchet MS"/>
          <w:sz w:val="20"/>
          <w:szCs w:val="20"/>
        </w:rPr>
        <w:t xml:space="preserve"> </w:t>
      </w:r>
      <w:r w:rsidRPr="00DF6A20">
        <w:rPr>
          <w:rFonts w:ascii="Trebuchet MS" w:eastAsia="Trebuchet MS" w:hAnsi="Trebuchet MS" w:cs="Trebuchet MS"/>
          <w:sz w:val="20"/>
          <w:szCs w:val="20"/>
        </w:rPr>
        <w:t>issues and answers questions to ensure a positive customer experience</w:t>
      </w:r>
    </w:p>
    <w:p w:rsidR="00295ED7" w:rsidRDefault="00295ED7" w:rsidP="00295ED7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Registered</w:t>
      </w:r>
      <w:r w:rsidR="00DF6A20" w:rsidRPr="00DF6A20">
        <w:rPr>
          <w:rFonts w:ascii="Trebuchet MS" w:eastAsia="Trebuchet MS" w:hAnsi="Trebuchet MS" w:cs="Trebuchet MS"/>
          <w:sz w:val="20"/>
          <w:szCs w:val="20"/>
        </w:rPr>
        <w:t xml:space="preserve"> all related sales on assigned cash register, including records of scanning errors, price verifications, items not on file,</w:t>
      </w:r>
      <w:r>
        <w:rPr>
          <w:rFonts w:ascii="Trebuchet MS" w:eastAsia="Trebuchet MS" w:hAnsi="Trebuchet MS" w:cs="Trebuchet MS"/>
          <w:sz w:val="20"/>
          <w:szCs w:val="20"/>
        </w:rPr>
        <w:t xml:space="preserve"> price modifications, and voids</w:t>
      </w:r>
    </w:p>
    <w:p w:rsidR="00BF0386" w:rsidRDefault="00BF0386" w:rsidP="00BF0386">
      <w:pPr>
        <w:pStyle w:val="spanpaddedline"/>
        <w:spacing w:line="260" w:lineRule="atLeast"/>
        <w:ind w:left="2200"/>
        <w:rPr>
          <w:rStyle w:val="spanjobtitle"/>
          <w:rFonts w:ascii="Trebuchet MS" w:eastAsia="Trebuchet MS" w:hAnsi="Trebuchet MS" w:cs="Trebuchet MS"/>
          <w:sz w:val="20"/>
          <w:szCs w:val="20"/>
        </w:rPr>
      </w:pPr>
    </w:p>
    <w:p w:rsidR="00295ED7" w:rsidRDefault="00295ED7" w:rsidP="00BF0386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jobtitle"/>
          <w:rFonts w:ascii="Trebuchet MS" w:eastAsia="Trebuchet MS" w:hAnsi="Trebuchet MS" w:cs="Trebuchet MS"/>
          <w:sz w:val="20"/>
          <w:szCs w:val="20"/>
        </w:rPr>
        <w:t>Volunteer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 w:rsidR="00BF0386">
        <w:rPr>
          <w:rStyle w:val="spancompanyname"/>
          <w:rFonts w:ascii="Trebuchet MS" w:eastAsia="Trebuchet MS" w:hAnsi="Trebuchet MS" w:cs="Trebuchet MS"/>
          <w:sz w:val="20"/>
          <w:szCs w:val="20"/>
        </w:rPr>
        <w:t>I-Teach Academic</w:t>
      </w:r>
      <w:r w:rsidR="00BF0386">
        <w:rPr>
          <w:rStyle w:val="spanhypenfont"/>
          <w:rFonts w:ascii="Trebuchet MS" w:eastAsia="Trebuchet MS" w:hAnsi="Trebuchet MS" w:cs="Trebuchet MS"/>
        </w:rPr>
        <w:t xml:space="preserve"> </w:t>
      </w:r>
      <w:r w:rsidR="00BF0386">
        <w:rPr>
          <w:rStyle w:val="spanhypenfont"/>
          <w:rFonts w:ascii="MS Mincho" w:eastAsia="MS Mincho" w:hAnsi="MS Mincho" w:cs="MS Mincho"/>
        </w:rPr>
        <w:t>－</w:t>
      </w:r>
      <w:r w:rsidR="00BF0386">
        <w:rPr>
          <w:rStyle w:val="spanhypenfont"/>
          <w:rFonts w:ascii="Trebuchet MS" w:eastAsia="Trebuchet MS" w:hAnsi="Trebuchet MS" w:cs="Trebuchet MS"/>
        </w:rPr>
        <w:t xml:space="preserve"> </w:t>
      </w:r>
      <w:r w:rsidR="00BF0386">
        <w:rPr>
          <w:rStyle w:val="span"/>
          <w:rFonts w:ascii="Trebuchet MS" w:eastAsia="Trebuchet MS" w:hAnsi="Trebuchet MS" w:cs="Trebuchet MS"/>
          <w:sz w:val="20"/>
          <w:szCs w:val="20"/>
        </w:rPr>
        <w:t>San Francisco, CA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ab/>
      </w:r>
      <w:r w:rsidR="00BF0386">
        <w:rPr>
          <w:rStyle w:val="datesWrapper"/>
          <w:rFonts w:ascii="Trebuchet MS" w:eastAsia="Trebuchet MS" w:hAnsi="Trebuchet MS" w:cs="Trebuchet MS"/>
          <w:sz w:val="20"/>
          <w:szCs w:val="20"/>
        </w:rPr>
        <w:tab/>
      </w:r>
      <w:r w:rsidR="00BF0386">
        <w:rPr>
          <w:rStyle w:val="datesWrapper"/>
          <w:rFonts w:ascii="Trebuchet MS" w:eastAsia="Trebuchet MS" w:hAnsi="Trebuchet MS" w:cs="Trebuchet MS"/>
          <w:sz w:val="20"/>
          <w:szCs w:val="20"/>
        </w:rPr>
        <w:tab/>
      </w:r>
      <w:r w:rsidR="00BF0386">
        <w:rPr>
          <w:rStyle w:val="datesWrapper"/>
          <w:rFonts w:ascii="Trebuchet MS" w:eastAsia="Trebuchet MS" w:hAnsi="Trebuchet MS" w:cs="Trebuchet MS"/>
          <w:sz w:val="20"/>
          <w:szCs w:val="20"/>
        </w:rPr>
        <w:tab/>
        <w:t xml:space="preserve">    </w:t>
      </w:r>
      <w:r>
        <w:rPr>
          <w:rStyle w:val="span"/>
          <w:rFonts w:ascii="Trebuchet MS" w:eastAsia="Trebuchet MS" w:hAnsi="Trebuchet MS" w:cs="Trebuchet MS"/>
          <w:sz w:val="20"/>
          <w:szCs w:val="20"/>
        </w:rPr>
        <w:t>2009 - 2012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295ED7" w:rsidRDefault="00295ED7" w:rsidP="00295ED7">
      <w:pPr>
        <w:pStyle w:val="li"/>
        <w:spacing w:line="260" w:lineRule="atLeast"/>
        <w:ind w:left="2460"/>
        <w:rPr>
          <w:rFonts w:ascii="Trebuchet MS" w:eastAsia="Trebuchet MS" w:hAnsi="Trebuchet MS" w:cs="Trebuchet MS"/>
          <w:sz w:val="20"/>
          <w:szCs w:val="20"/>
        </w:rPr>
      </w:pPr>
      <w:r>
        <w:rPr>
          <w:rFonts w:ascii="Trebuchet MS" w:eastAsia="Trebuchet MS" w:hAnsi="Trebuchet MS" w:cs="Trebuchet MS"/>
          <w:sz w:val="20"/>
          <w:szCs w:val="20"/>
        </w:rPr>
        <w:t>Assistant teacher for elementary school students</w:t>
      </w:r>
    </w:p>
    <w:p w:rsidR="00A24AE1" w:rsidRDefault="00026548">
      <w:pPr>
        <w:pStyle w:val="divdocumentdivsectiontitle"/>
        <w:pBdr>
          <w:bottom w:val="single" w:sz="8" w:space="1" w:color="CC3333"/>
        </w:pBdr>
        <w:spacing w:before="160" w:after="80"/>
        <w:rPr>
          <w:rFonts w:ascii="Trebuchet MS" w:eastAsia="Trebuchet MS" w:hAnsi="Trebuchet MS" w:cs="Trebuchet MS"/>
          <w:b/>
          <w:bCs/>
          <w:color w:val="666666"/>
        </w:rPr>
      </w:pPr>
      <w:r>
        <w:rPr>
          <w:rFonts w:ascii="Trebuchet MS" w:eastAsia="Trebuchet MS" w:hAnsi="Trebuchet MS" w:cs="Trebuchet MS"/>
          <w:b/>
          <w:bCs/>
          <w:color w:val="666666"/>
        </w:rPr>
        <w:t>Education and Training</w:t>
      </w:r>
    </w:p>
    <w:p w:rsidR="00A24AE1" w:rsidRDefault="00295ED7">
      <w:pPr>
        <w:pStyle w:val="divdocumentsinglecolumn"/>
        <w:tabs>
          <w:tab w:val="right" w:pos="10620"/>
        </w:tabs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degree"/>
          <w:rFonts w:ascii="Trebuchet MS" w:eastAsia="Trebuchet MS" w:hAnsi="Trebuchet MS" w:cs="Trebuchet MS"/>
          <w:sz w:val="20"/>
          <w:szCs w:val="20"/>
        </w:rPr>
        <w:t>Bachelors of Science – Health Sciences</w:t>
      </w:r>
      <w:r w:rsidR="00026548"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ab/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>2020</w:t>
      </w:r>
      <w:r w:rsidR="00026548"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DF6A20" w:rsidRDefault="00295ED7" w:rsidP="00295ED7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b w:val="0"/>
          <w:bCs w:val="0"/>
          <w:sz w:val="20"/>
          <w:szCs w:val="20"/>
        </w:rPr>
        <w:t>California State University, East Bay</w:t>
      </w:r>
      <w:r w:rsidR="00026548">
        <w:rPr>
          <w:rFonts w:ascii="Trebuchet MS" w:eastAsia="Trebuchet MS" w:hAnsi="Trebuchet MS" w:cs="Trebuchet MS"/>
          <w:sz w:val="20"/>
          <w:szCs w:val="20"/>
        </w:rPr>
        <w:t xml:space="preserve"> </w:t>
      </w:r>
    </w:p>
    <w:p w:rsidR="00BF0386" w:rsidRDefault="00BF0386" w:rsidP="00295ED7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</w:p>
    <w:p w:rsidR="00BF0386" w:rsidRDefault="00BF0386" w:rsidP="00BF0386">
      <w:pPr>
        <w:pStyle w:val="divdocumentsinglecolumn"/>
        <w:tabs>
          <w:tab w:val="right" w:pos="10620"/>
        </w:tabs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degree"/>
          <w:rFonts w:ascii="Trebuchet MS" w:eastAsia="Trebuchet MS" w:hAnsi="Trebuchet MS" w:cs="Trebuchet MS"/>
          <w:sz w:val="20"/>
          <w:szCs w:val="20"/>
        </w:rPr>
        <w:t>Associate of Art</w:t>
      </w:r>
      <w:bookmarkStart w:id="0" w:name="_GoBack"/>
      <w:bookmarkEnd w:id="0"/>
      <w:r>
        <w:rPr>
          <w:rStyle w:val="spandegree"/>
          <w:rFonts w:ascii="Trebuchet MS" w:eastAsia="Trebuchet MS" w:hAnsi="Trebuchet MS" w:cs="Trebuchet MS"/>
          <w:sz w:val="20"/>
          <w:szCs w:val="20"/>
        </w:rPr>
        <w:t>s –</w:t>
      </w:r>
      <w:r>
        <w:rPr>
          <w:rStyle w:val="spandegree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spandegree"/>
          <w:rFonts w:ascii="Trebuchet MS" w:eastAsia="Trebuchet MS" w:hAnsi="Trebuchet MS" w:cs="Trebuchet MS"/>
          <w:sz w:val="20"/>
          <w:szCs w:val="20"/>
        </w:rPr>
        <w:t xml:space="preserve">Science and English </w:t>
      </w:r>
      <w:r>
        <w:rPr>
          <w:rStyle w:val="singlecolumnspanpaddedlinenth-child1"/>
          <w:rFonts w:ascii="Trebuchet MS" w:eastAsia="Trebuchet MS" w:hAnsi="Trebuchet MS" w:cs="Trebuchet MS"/>
          <w:sz w:val="20"/>
          <w:szCs w:val="20"/>
        </w:rPr>
        <w:t xml:space="preserve"> 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ab/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>2014</w:t>
      </w:r>
      <w:r>
        <w:rPr>
          <w:rStyle w:val="datesWrapper"/>
          <w:rFonts w:ascii="Trebuchet MS" w:eastAsia="Trebuchet MS" w:hAnsi="Trebuchet MS" w:cs="Trebuchet MS"/>
          <w:sz w:val="20"/>
          <w:szCs w:val="20"/>
        </w:rPr>
        <w:t xml:space="preserve"> </w:t>
      </w:r>
    </w:p>
    <w:p w:rsidR="00BF0386" w:rsidRDefault="00BF0386" w:rsidP="00BF0386">
      <w:pPr>
        <w:pStyle w:val="spanpaddedline"/>
        <w:spacing w:line="260" w:lineRule="atLeast"/>
        <w:ind w:left="2200"/>
        <w:rPr>
          <w:rFonts w:ascii="Trebuchet MS" w:eastAsia="Trebuchet MS" w:hAnsi="Trebuchet MS" w:cs="Trebuchet MS"/>
          <w:sz w:val="20"/>
          <w:szCs w:val="20"/>
        </w:rPr>
      </w:pPr>
      <w:r>
        <w:rPr>
          <w:rStyle w:val="spancompanyname"/>
          <w:rFonts w:ascii="Trebuchet MS" w:eastAsia="Trebuchet MS" w:hAnsi="Trebuchet MS" w:cs="Trebuchet MS"/>
          <w:b w:val="0"/>
          <w:bCs w:val="0"/>
          <w:sz w:val="20"/>
          <w:szCs w:val="20"/>
        </w:rPr>
        <w:t>City College of San Francisco</w:t>
      </w:r>
    </w:p>
    <w:sectPr w:rsidR="00BF0386">
      <w:pgSz w:w="12240" w:h="15840"/>
      <w:pgMar w:top="400" w:right="800" w:bottom="4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AE1"/>
    <w:rsid w:val="00026548"/>
    <w:rsid w:val="00263571"/>
    <w:rsid w:val="00295ED7"/>
    <w:rsid w:val="008F4C7D"/>
    <w:rsid w:val="0095342A"/>
    <w:rsid w:val="00A24AE1"/>
    <w:rsid w:val="00BF0386"/>
    <w:rsid w:val="00C046F4"/>
    <w:rsid w:val="00C24308"/>
    <w:rsid w:val="00DF6A20"/>
    <w:rsid w:val="00ED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9B0E"/>
  <w15:docId w15:val="{9C6652B3-41DD-496F-85A9-04CD42EE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60" w:space="10" w:color="666666"/>
        <w:bottom w:val="none" w:sz="0" w:space="6" w:color="auto"/>
      </w:pBdr>
      <w:spacing w:line="600" w:lineRule="atLeast"/>
      <w:jc w:val="center"/>
    </w:pPr>
    <w:rPr>
      <w:b/>
      <w:bCs/>
      <w:caps/>
      <w:color w:val="666666"/>
      <w:sz w:val="48"/>
      <w:szCs w:val="48"/>
    </w:rPr>
  </w:style>
  <w:style w:type="paragraph" w:customStyle="1" w:styleId="div">
    <w:name w:val="div"/>
    <w:basedOn w:val="Normal"/>
  </w:style>
  <w:style w:type="character" w:customStyle="1" w:styleId="divnamefName">
    <w:name w:val="div_name_fName"/>
    <w:basedOn w:val="DefaultParagraphFont"/>
    <w:rPr>
      <w:color w:val="CC333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jc w:val="center"/>
    </w:pPr>
    <w:rPr>
      <w:sz w:val="18"/>
      <w:szCs w:val="18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30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li">
    <w:name w:val="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hypenfont">
    <w:name w:val="span_hypenfont"/>
    <w:basedOn w:val="span"/>
    <w:rPr>
      <w:sz w:val="14"/>
      <w:szCs w:val="14"/>
      <w:bdr w:val="none" w:sz="0" w:space="0" w:color="auto"/>
      <w:vertAlign w:val="baseline"/>
    </w:rPr>
  </w:style>
  <w:style w:type="paragraph" w:customStyle="1" w:styleId="displayblock">
    <w:name w:val="displayblock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Linda Latchford</vt:lpstr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Linda Latchford</dc:title>
  <dc:creator>Latchford, Linda C</dc:creator>
  <cp:lastModifiedBy>Latchford, Linda</cp:lastModifiedBy>
  <cp:revision>2</cp:revision>
  <dcterms:created xsi:type="dcterms:W3CDTF">2020-01-29T17:47:00Z</dcterms:created>
  <dcterms:modified xsi:type="dcterms:W3CDTF">2020-01-29T17:47:00Z</dcterms:modified>
</cp:coreProperties>
</file>